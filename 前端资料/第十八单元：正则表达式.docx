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6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第十八单元：正则表达式</w:t>
      </w:r>
    </w:p>
    <w:p>
      <w:pPr>
        <w:pStyle w:val="Heading2"/>
        <w:spacing w:after="50" w:line="360" w:lineRule="auto" w:beforeLines="100"/>
        <w:ind w:left="0"/>
        <w:jc w:val="both"/>
      </w:pPr>
      <w:bookmarkStart w:name="Nuzbx" w:id="0"/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简介</w:t>
      </w:r>
    </w:p>
    <w:bookmarkEnd w:id="0"/>
    <w:bookmarkStart w:name="Q2ROZ" w:id="1"/>
    <w:p>
      <w:pPr>
        <w:pStyle w:val="Heading3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1.1. </w:t>
      </w:r>
      <w:r>
        <w:rPr>
          <w:rFonts w:ascii="宋体" w:hAnsi="Times New Roman" w:eastAsia="宋体"/>
        </w:rPr>
        <w:t>什么是正则表达式</w:t>
      </w:r>
    </w:p>
    <w:bookmarkEnd w:id="1"/>
    <w:bookmarkStart w:name="uc6616599" w:id="2"/>
    <w:p>
      <w:pPr>
        <w:numPr>
          <w:ilvl w:val="0"/>
          <w:numId w:val="1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正则表达式，也叫规则表达式, 是对</w:t>
      </w:r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df2a3f"/>
            <w:sz w:val="24"/>
          </w:rPr>
          <w:t>字符</w:t>
        </w:r>
      </w:hyperlink>
      <w:r>
        <w:rPr>
          <w:rFonts w:ascii="宋体" w:hAnsi="Times New Roman" w:eastAsia="宋体"/>
          <w:b/>
          <w:i w:val="false"/>
          <w:color w:val="df2a3f"/>
          <w:sz w:val="24"/>
        </w:rPr>
        <w:t>串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操作的一种逻辑公式。</w:t>
      </w:r>
    </w:p>
    <w:bookmarkEnd w:id="2"/>
    <w:bookmarkStart w:name="uf50e584c" w:id="3"/>
    <w:p>
      <w:pPr>
        <w:numPr>
          <w:ilvl w:val="0"/>
          <w:numId w:val="1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在JavaScript中，正则表达式是对象，可以用于字符串的匹配、搜索、替换和分割操作</w:t>
      </w:r>
    </w:p>
    <w:bookmarkEnd w:id="3"/>
    <w:bookmarkStart w:name="Xztat" w:id="4"/>
    <w:p>
      <w:pPr>
        <w:pStyle w:val="Heading3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1.2. </w:t>
      </w:r>
      <w:r>
        <w:rPr>
          <w:rFonts w:ascii="宋体" w:hAnsi="Times New Roman" w:eastAsia="宋体"/>
        </w:rPr>
        <w:t>正则表达式的使用场景</w:t>
      </w:r>
    </w:p>
    <w:bookmarkEnd w:id="4"/>
    <w:bookmarkStart w:name="u2e70cea4" w:id="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验证输入格式（如邮箱、电话号码、身份证号等）</w:t>
      </w:r>
    </w:p>
    <w:bookmarkEnd w:id="5"/>
    <w:bookmarkStart w:name="u803d8e04" w:id="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从字符串中提取特定信息（如从URL中提取参数）</w:t>
      </w:r>
    </w:p>
    <w:bookmarkEnd w:id="6"/>
    <w:bookmarkStart w:name="u3c8f0f62" w:id="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替换字符串中的特定内容（如敏感词过滤）</w:t>
      </w:r>
    </w:p>
    <w:bookmarkEnd w:id="7"/>
    <w:bookmarkStart w:name="udbe60dc5" w:id="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基于特定模式分割字符串</w:t>
      </w:r>
    </w:p>
    <w:bookmarkEnd w:id="8"/>
    <w:bookmarkStart w:name="Txw4R" w:id="9"/>
    <w:p>
      <w:pPr>
        <w:pStyle w:val="Heading3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1.3. </w:t>
      </w:r>
      <w:r>
        <w:rPr>
          <w:rFonts w:ascii="宋体" w:hAnsi="Times New Roman" w:eastAsia="宋体"/>
        </w:rPr>
        <w:t>正则表达式创建:</w:t>
      </w:r>
    </w:p>
    <w:bookmarkEnd w:id="9"/>
    <w:bookmarkStart w:name="udfca9eae" w:id="10"/>
    <w:p>
      <w:pPr>
        <w:numPr>
          <w:ilvl w:val="0"/>
          <w:numId w:val="3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字面量: </w:t>
      </w:r>
      <w:r>
        <w:rPr>
          <w:rFonts w:ascii="宋体" w:hAnsi="Courier New" w:eastAsia="宋体"/>
          <w:b/>
          <w:i w:val="false"/>
          <w:color w:val="ff0000"/>
          <w:sz w:val="24"/>
        </w:rPr>
        <w:t>var reg = /规则/修饰符</w:t>
      </w:r>
    </w:p>
    <w:bookmarkEnd w:id="10"/>
    <w:bookmarkStart w:name="u26394755" w:id="11"/>
    <w:p>
      <w:pPr>
        <w:numPr>
          <w:ilvl w:val="0"/>
          <w:numId w:val="3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实例化: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var reg = new RegExp(规则 , 修饰符 )</w:t>
      </w:r>
    </w:p>
    <w:bookmarkEnd w:id="11"/>
    <w:bookmarkStart w:name="kICh7" w:id="12"/>
    <w:p>
      <w:pPr>
        <w:pStyle w:val="Heading2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基本语法</w:t>
      </w:r>
    </w:p>
    <w:bookmarkEnd w:id="12"/>
    <w:bookmarkStart w:name="oixlb" w:id="13"/>
    <w:p>
      <w:pPr>
        <w:pStyle w:val="Heading3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2.1. </w:t>
      </w:r>
      <w:r>
        <w:rPr>
          <w:rFonts w:ascii="宋体" w:hAnsi="Times New Roman" w:eastAsia="宋体"/>
        </w:rPr>
        <w:t>修饰符</w:t>
      </w:r>
    </w:p>
    <w:bookmarkEnd w:id="13"/>
    <w:bookmarkStart w:name="UGZuM" w:id="1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17"/>
        <w:gridCol w:w="6817"/>
      </w:tblGrid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69b99ea" w:id="15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i</w:t>
            </w:r>
          </w:p>
          <w:bookmarkEnd w:id="15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29a40c" w:id="16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忽略大小写</w:t>
            </w:r>
          </w:p>
          <w:bookmarkEnd w:id="16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2190445" w:id="17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g</w:t>
            </w:r>
          </w:p>
          <w:bookmarkEnd w:id="17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494bd3" w:id="18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全局匹配</w:t>
            </w:r>
          </w:p>
          <w:bookmarkEnd w:id="18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daea8d9" w:id="19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m</w:t>
            </w:r>
          </w:p>
          <w:bookmarkEnd w:id="19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871f36" w:id="20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多行匹配</w:t>
            </w:r>
          </w:p>
          <w:bookmarkEnd w:id="20"/>
        </w:tc>
      </w:tr>
    </w:tbl>
    <w:bookmarkEnd w:id="14"/>
    <w:bookmarkStart w:name="Kob85" w:id="21"/>
    <w:p>
      <w:pPr>
        <w:pStyle w:val="Heading3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2.2. </w:t>
      </w:r>
      <w:r>
        <w:rPr>
          <w:rFonts w:ascii="宋体" w:hAnsi="Times New Roman" w:eastAsia="宋体"/>
        </w:rPr>
        <w:t>元字符</w:t>
      </w:r>
    </w:p>
    <w:bookmarkEnd w:id="21"/>
    <w:bookmarkStart w:name="DULyu" w:id="2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17"/>
        <w:gridCol w:w="6817"/>
      </w:tblGrid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06df42" w:id="23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\d</w:t>
            </w:r>
          </w:p>
          <w:bookmarkEnd w:id="23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cddec77" w:id="24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匹配数字</w:t>
            </w:r>
          </w:p>
          <w:bookmarkEnd w:id="24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2865d5" w:id="25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\D</w:t>
            </w:r>
          </w:p>
          <w:bookmarkEnd w:id="25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39658e" w:id="26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匹配非数字</w:t>
            </w:r>
          </w:p>
          <w:bookmarkEnd w:id="26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b3b824" w:id="27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\w</w:t>
            </w:r>
          </w:p>
          <w:bookmarkEnd w:id="27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3830fb" w:id="28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匹配数字字母下划线</w:t>
            </w:r>
          </w:p>
          <w:bookmarkEnd w:id="28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7dcc87" w:id="29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\W</w:t>
            </w:r>
          </w:p>
          <w:bookmarkEnd w:id="29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03ec571" w:id="30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匹配非数字字母下划线</w:t>
            </w:r>
          </w:p>
          <w:bookmarkEnd w:id="30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477fa8d" w:id="31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\s</w:t>
            </w:r>
          </w:p>
          <w:bookmarkEnd w:id="31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e253cc" w:id="32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匹配空字符</w:t>
            </w:r>
          </w:p>
          <w:bookmarkEnd w:id="32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9291dc" w:id="33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\S</w:t>
            </w:r>
          </w:p>
          <w:bookmarkEnd w:id="33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3c4e76" w:id="34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匹配非空字符</w:t>
            </w:r>
          </w:p>
          <w:bookmarkEnd w:id="34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91b0d4" w:id="35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\b</w:t>
            </w:r>
          </w:p>
          <w:bookmarkEnd w:id="35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b6eaae" w:id="36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匹配单词边界</w:t>
            </w:r>
          </w:p>
          <w:bookmarkEnd w:id="36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e65b92" w:id="37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\B</w:t>
            </w:r>
          </w:p>
          <w:bookmarkEnd w:id="37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a08645" w:id="38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匹配非单词边界</w:t>
            </w:r>
          </w:p>
          <w:bookmarkEnd w:id="38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d44e4e" w:id="39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[\u4e00-\u9fa5]</w:t>
            </w:r>
          </w:p>
          <w:bookmarkEnd w:id="39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2c46e5" w:id="40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匹配中文</w:t>
            </w:r>
          </w:p>
          <w:bookmarkEnd w:id="40"/>
        </w:tc>
      </w:tr>
    </w:tbl>
    <w:bookmarkEnd w:id="22"/>
    <w:bookmarkStart w:name="qUmVd" w:id="41"/>
    <w:p>
      <w:pPr>
        <w:pStyle w:val="Heading3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2.3. </w:t>
      </w:r>
      <w:r>
        <w:rPr>
          <w:rFonts w:ascii="宋体" w:hAnsi="Times New Roman" w:eastAsia="宋体"/>
        </w:rPr>
        <w:t>特殊字符</w:t>
      </w:r>
    </w:p>
    <w:bookmarkEnd w:id="41"/>
    <w:bookmarkStart w:name="xNo77" w:id="4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419"/>
        <w:gridCol w:w="8215"/>
      </w:tblGrid>
      <w:tr>
        <w:trPr>
          <w:trHeight w:val="495" w:hRule="atLeast"/>
        </w:trPr>
        <w:tc>
          <w:tcPr>
            <w:tcW w:w="54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b19622" w:id="43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\</w:t>
            </w:r>
          </w:p>
          <w:bookmarkEnd w:id="43"/>
        </w:tc>
        <w:tc>
          <w:tcPr>
            <w:tcW w:w="82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2a7c0ed" w:id="44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转义字符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,将在正则中有特殊含义的字符转为普通字符</w:t>
            </w:r>
          </w:p>
          <w:bookmarkEnd w:id="44"/>
        </w:tc>
      </w:tr>
      <w:tr>
        <w:trPr>
          <w:trHeight w:val="495" w:hRule="atLeast"/>
        </w:trPr>
        <w:tc>
          <w:tcPr>
            <w:tcW w:w="54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d651e8" w:id="45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^</w:t>
            </w:r>
          </w:p>
          <w:bookmarkEnd w:id="45"/>
        </w:tc>
        <w:tc>
          <w:tcPr>
            <w:tcW w:w="82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e3c8b1" w:id="46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以什么开始</w:t>
            </w:r>
          </w:p>
          <w:bookmarkEnd w:id="46"/>
        </w:tc>
      </w:tr>
      <w:tr>
        <w:trPr>
          <w:trHeight w:val="495" w:hRule="atLeast"/>
        </w:trPr>
        <w:tc>
          <w:tcPr>
            <w:tcW w:w="54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cec781" w:id="47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$</w:t>
            </w:r>
          </w:p>
          <w:bookmarkEnd w:id="47"/>
        </w:tc>
        <w:tc>
          <w:tcPr>
            <w:tcW w:w="82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b4f4d93" w:id="48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以什么结束</w:t>
            </w:r>
          </w:p>
          <w:bookmarkEnd w:id="48"/>
        </w:tc>
      </w:tr>
      <w:tr>
        <w:trPr>
          <w:trHeight w:val="495" w:hRule="atLeast"/>
        </w:trPr>
        <w:tc>
          <w:tcPr>
            <w:tcW w:w="54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594e67a" w:id="49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[^]</w:t>
            </w:r>
          </w:p>
          <w:bookmarkEnd w:id="49"/>
        </w:tc>
        <w:tc>
          <w:tcPr>
            <w:tcW w:w="82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061390" w:id="50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取反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,除了中括号里以外的字符</w:t>
            </w:r>
          </w:p>
          <w:bookmarkEnd w:id="50"/>
        </w:tc>
      </w:tr>
      <w:tr>
        <w:trPr>
          <w:trHeight w:val="495" w:hRule="atLeast"/>
        </w:trPr>
        <w:tc>
          <w:tcPr>
            <w:tcW w:w="54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179cff" w:id="51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.</w:t>
            </w:r>
          </w:p>
          <w:bookmarkEnd w:id="51"/>
        </w:tc>
        <w:tc>
          <w:tcPr>
            <w:tcW w:w="82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450b7e" w:id="52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除了换行以外的任意字符</w:t>
            </w:r>
          </w:p>
          <w:bookmarkEnd w:id="52"/>
        </w:tc>
      </w:tr>
      <w:tr>
        <w:trPr>
          <w:trHeight w:val="495" w:hRule="atLeast"/>
        </w:trPr>
        <w:tc>
          <w:tcPr>
            <w:tcW w:w="54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abf19c" w:id="53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|</w:t>
            </w:r>
          </w:p>
          <w:bookmarkEnd w:id="53"/>
        </w:tc>
        <w:tc>
          <w:tcPr>
            <w:tcW w:w="82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b0ab70" w:id="54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或</w:t>
            </w:r>
          </w:p>
          <w:bookmarkEnd w:id="54"/>
        </w:tc>
      </w:tr>
      <w:tr>
        <w:trPr>
          <w:trHeight w:val="495" w:hRule="atLeast"/>
        </w:trPr>
        <w:tc>
          <w:tcPr>
            <w:tcW w:w="54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32b5f3" w:id="55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()</w:t>
            </w:r>
          </w:p>
          <w:bookmarkEnd w:id="55"/>
        </w:tc>
        <w:tc>
          <w:tcPr>
            <w:tcW w:w="82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5e3ef1" w:id="56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分组</w:t>
            </w:r>
          </w:p>
          <w:bookmarkEnd w:id="56"/>
        </w:tc>
      </w:tr>
      <w:tr>
        <w:trPr>
          <w:trHeight w:val="495" w:hRule="atLeast"/>
        </w:trPr>
        <w:tc>
          <w:tcPr>
            <w:tcW w:w="54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ae38b9" w:id="57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[]</w:t>
            </w:r>
          </w:p>
          <w:bookmarkEnd w:id="57"/>
        </w:tc>
        <w:tc>
          <w:tcPr>
            <w:tcW w:w="82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e80744" w:id="58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中括号中的字符匹配任意一个</w:t>
            </w:r>
          </w:p>
          <w:bookmarkEnd w:id="58"/>
        </w:tc>
      </w:tr>
    </w:tbl>
    <w:bookmarkEnd w:id="42"/>
    <w:bookmarkStart w:name="101c59c8" w:id="5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2.4. </w:t>
      </w:r>
      <w:r>
        <w:rPr>
          <w:rFonts w:ascii="宋体" w:hAnsi="Times New Roman" w:eastAsia="宋体"/>
        </w:rPr>
        <w:t>字符集合与范围</w:t>
      </w:r>
    </w:p>
    <w:bookmarkEnd w:id="59"/>
    <w:bookmarkStart w:name="u737fa602" w:id="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使用方括号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[]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定义字符集合，可以匹配集合中的任意一个字符：</w:t>
      </w:r>
    </w:p>
    <w:bookmarkEnd w:id="60"/>
    <w:bookmarkStart w:name="u076c2775" w:id="61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1"/>
        </w:rPr>
        <w:t>[abc]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：匹配 "a"、"b" 或 "c"</w:t>
      </w:r>
    </w:p>
    <w:bookmarkEnd w:id="61"/>
    <w:bookmarkStart w:name="uc05b7a9b" w:id="62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1"/>
        </w:rPr>
        <w:t>[a-z]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：匹配任意小写字母</w:t>
      </w:r>
    </w:p>
    <w:bookmarkEnd w:id="62"/>
    <w:bookmarkStart w:name="u02f4ff7e" w:id="63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1"/>
        </w:rPr>
        <w:t>[A-Z]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：匹配任意大写字母</w:t>
      </w:r>
    </w:p>
    <w:bookmarkEnd w:id="63"/>
    <w:bookmarkStart w:name="u96319804" w:id="64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1"/>
        </w:rPr>
        <w:t>[0-9]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：匹配任意数字</w:t>
      </w:r>
    </w:p>
    <w:bookmarkEnd w:id="64"/>
    <w:bookmarkStart w:name="u4e717033" w:id="65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1"/>
        </w:rPr>
        <w:t>[^abc]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：匹配除"a"、"b"、"c"外的任意字符（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^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在方括号内表示取反）</w:t>
      </w:r>
    </w:p>
    <w:bookmarkEnd w:id="65"/>
    <w:bookmarkStart w:name="vFue4" w:id="66"/>
    <w:p>
      <w:pPr>
        <w:pStyle w:val="Heading3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2.5. </w:t>
      </w:r>
      <w:r>
        <w:rPr>
          <w:rFonts w:ascii="宋体" w:hAnsi="Times New Roman" w:eastAsia="宋体"/>
        </w:rPr>
        <w:t>限定符</w:t>
      </w:r>
    </w:p>
    <w:bookmarkEnd w:id="66"/>
    <w:bookmarkStart w:name="nzWAF" w:id="6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580"/>
        <w:gridCol w:w="8054"/>
      </w:tblGrid>
      <w:tr>
        <w:trPr>
          <w:trHeight w:val="495" w:hRule="atLeast"/>
        </w:trPr>
        <w:tc>
          <w:tcPr>
            <w:tcW w:w="55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90266e" w:id="68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{n,m}</w:t>
            </w:r>
          </w:p>
          <w:bookmarkEnd w:id="68"/>
        </w:tc>
        <w:tc>
          <w:tcPr>
            <w:tcW w:w="805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888985" w:id="69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匹配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n-m个</w:t>
            </w:r>
          </w:p>
          <w:bookmarkEnd w:id="69"/>
        </w:tc>
      </w:tr>
      <w:tr>
        <w:trPr>
          <w:trHeight w:val="495" w:hRule="atLeast"/>
        </w:trPr>
        <w:tc>
          <w:tcPr>
            <w:tcW w:w="55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b68b15" w:id="70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{n}</w:t>
            </w:r>
          </w:p>
          <w:bookmarkEnd w:id="70"/>
        </w:tc>
        <w:tc>
          <w:tcPr>
            <w:tcW w:w="805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8344d3" w:id="71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匹配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n个</w:t>
            </w:r>
          </w:p>
          <w:bookmarkEnd w:id="71"/>
        </w:tc>
      </w:tr>
      <w:tr>
        <w:trPr>
          <w:trHeight w:val="495" w:hRule="atLeast"/>
        </w:trPr>
        <w:tc>
          <w:tcPr>
            <w:tcW w:w="55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9ed827" w:id="72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{n,}</w:t>
            </w:r>
          </w:p>
          <w:bookmarkEnd w:id="72"/>
        </w:tc>
        <w:tc>
          <w:tcPr>
            <w:tcW w:w="805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64ca3a" w:id="73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最少匹配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n个</w:t>
            </w:r>
          </w:p>
          <w:bookmarkEnd w:id="73"/>
        </w:tc>
      </w:tr>
      <w:tr>
        <w:trPr>
          <w:trHeight w:val="495" w:hRule="atLeast"/>
        </w:trPr>
        <w:tc>
          <w:tcPr>
            <w:tcW w:w="55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43c6f00" w:id="74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+</w:t>
            </w:r>
          </w:p>
          <w:bookmarkEnd w:id="74"/>
        </w:tc>
        <w:tc>
          <w:tcPr>
            <w:tcW w:w="805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a5298c" w:id="75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一个或多个，相当于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{1,}</w:t>
            </w:r>
          </w:p>
          <w:bookmarkEnd w:id="75"/>
        </w:tc>
      </w:tr>
      <w:tr>
        <w:trPr>
          <w:trHeight w:val="495" w:hRule="atLeast"/>
        </w:trPr>
        <w:tc>
          <w:tcPr>
            <w:tcW w:w="55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957273" w:id="76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*</w:t>
            </w:r>
          </w:p>
          <w:bookmarkEnd w:id="76"/>
        </w:tc>
        <w:tc>
          <w:tcPr>
            <w:tcW w:w="805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c09d53" w:id="77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0个或多个，相当于{0,}</w:t>
            </w:r>
          </w:p>
          <w:bookmarkEnd w:id="77"/>
        </w:tc>
      </w:tr>
      <w:tr>
        <w:trPr>
          <w:trHeight w:val="495" w:hRule="atLeast"/>
        </w:trPr>
        <w:tc>
          <w:tcPr>
            <w:tcW w:w="55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78e213" w:id="78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/>
                <w:i w:val="false"/>
                <w:color w:val="ff0000"/>
                <w:sz w:val="24"/>
              </w:rPr>
              <w:t>?</w:t>
            </w:r>
          </w:p>
          <w:bookmarkEnd w:id="78"/>
        </w:tc>
        <w:tc>
          <w:tcPr>
            <w:tcW w:w="805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111561" w:id="79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0个或一个，相当于{0,1}</w:t>
            </w:r>
          </w:p>
          <w:bookmarkEnd w:id="79"/>
        </w:tc>
      </w:tr>
    </w:tbl>
    <w:bookmarkEnd w:id="67"/>
    <w:bookmarkStart w:name="XKjie" w:id="80"/>
    <w:p>
      <w:pPr>
        <w:pStyle w:val="Heading2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使用正则</w:t>
      </w:r>
    </w:p>
    <w:bookmarkEnd w:id="80"/>
    <w:bookmarkStart w:name="orqZP" w:id="8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3.1. </w:t>
      </w:r>
      <w:r>
        <w:rPr>
          <w:rFonts w:ascii="宋体" w:hAnsi="Times New Roman" w:eastAsia="宋体"/>
        </w:rPr>
        <w:t>正则表达式方法</w:t>
      </w:r>
    </w:p>
    <w:bookmarkEnd w:id="81"/>
    <w:bookmarkStart w:name="u8e7b37d4" w:id="8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test()</w:t>
      </w:r>
      <w:r>
        <w:rPr>
          <w:rFonts w:ascii="宋体" w:hAnsi="Times New Roman" w:eastAsia="宋体"/>
          <w:b w:val="false"/>
          <w:i w:val="false"/>
          <w:color w:val="374151"/>
          <w:sz w:val="24"/>
        </w:rPr>
        <w:t>：</w:t>
      </w:r>
    </w:p>
    <w:bookmarkEnd w:id="82"/>
    <w:bookmarkStart w:name="u453e737c" w:id="83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374151"/>
          <w:sz w:val="24"/>
        </w:rPr>
        <w:t>功能：</w:t>
      </w:r>
      <w:r>
        <w:rPr>
          <w:rFonts w:ascii="宋体" w:hAnsi="Times New Roman" w:eastAsia="宋体"/>
          <w:b w:val="false"/>
          <w:i w:val="false"/>
          <w:color w:val="374151"/>
          <w:sz w:val="24"/>
        </w:rPr>
        <w:t>测试字符串是否符合指定的正则表达式模式，返回布尔值。</w:t>
      </w:r>
    </w:p>
    <w:bookmarkEnd w:id="83"/>
    <w:bookmarkStart w:name="ufd7fca4b" w:id="84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示例</w:t>
      </w:r>
      <w:r>
        <w:rPr>
          <w:rFonts w:ascii="宋体" w:hAnsi="Times New Roman" w:eastAsia="宋体"/>
          <w:b w:val="false"/>
          <w:i w:val="false"/>
          <w:color w:val="374151"/>
          <w:sz w:val="24"/>
        </w:rPr>
        <w:t>：</w:t>
      </w:r>
    </w:p>
    <w:bookmarkEnd w:id="84"/>
    <w:bookmarkStart w:name="pbUw3" w:id="8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regex = /hello/;</w:t>
        <w:br/>
        <w:t>var result = regex.test('hello world');</w:t>
        <w:br/>
        <w:t>// result 为 true，因为字符串包含"hello"</w:t>
        <w:br/>
      </w:r>
    </w:p>
    <w:bookmarkEnd w:id="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u1cc40b64" w:id="8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exec()</w:t>
      </w:r>
      <w:r>
        <w:rPr>
          <w:rFonts w:ascii="宋体" w:hAnsi="Times New Roman" w:eastAsia="宋体"/>
          <w:b w:val="false"/>
          <w:i w:val="false"/>
          <w:color w:val="374151"/>
          <w:sz w:val="24"/>
        </w:rPr>
        <w:t>：</w:t>
      </w:r>
    </w:p>
    <w:bookmarkEnd w:id="86"/>
    <w:bookmarkStart w:name="uf6fb0a35" w:id="87"/>
    <w:p>
      <w:pPr>
        <w:numPr>
          <w:ilvl w:val="1"/>
          <w:numId w:val="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374151"/>
          <w:sz w:val="24"/>
        </w:rPr>
        <w:t>功能：</w:t>
      </w:r>
      <w:r>
        <w:rPr>
          <w:rFonts w:ascii="宋体" w:hAnsi="Times New Roman" w:eastAsia="宋体"/>
          <w:b w:val="false"/>
          <w:i w:val="false"/>
          <w:color w:val="374151"/>
          <w:sz w:val="24"/>
        </w:rPr>
        <w:t>在字符串中执行匹配搜索，并返回匹配结果；结果是一个数组。</w:t>
      </w:r>
    </w:p>
    <w:bookmarkEnd w:id="87"/>
    <w:bookmarkStart w:name="ua958009c" w:id="88"/>
    <w:p>
      <w:pPr>
        <w:numPr>
          <w:ilvl w:val="1"/>
          <w:numId w:val="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374151"/>
          <w:sz w:val="24"/>
        </w:rPr>
        <w:t>注意:</w:t>
      </w:r>
      <w:r>
        <w:rPr>
          <w:rFonts w:ascii="宋体" w:hAnsi="Times New Roman" w:eastAsia="宋体"/>
          <w:b w:val="false"/>
          <w:i w:val="false"/>
          <w:color w:val="374151"/>
          <w:sz w:val="24"/>
        </w:rPr>
        <w:t xml:space="preserve"> 该方法调用一次执行一次，如果没有加全局匹配，每次都找到第一项返回，</w:t>
      </w:r>
    </w:p>
    <w:bookmarkEnd w:id="88"/>
    <w:bookmarkStart w:name="u35d4089d" w:id="89"/>
    <w:p>
      <w:pPr>
        <w:numPr>
          <w:ilvl w:val="1"/>
          <w:numId w:val="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374151"/>
          <w:sz w:val="24"/>
        </w:rPr>
        <w:t>如果 加了全局匹配，从上一次匹配 之后开始查找，找不到返回null。</w:t>
      </w:r>
    </w:p>
    <w:bookmarkEnd w:id="89"/>
    <w:bookmarkStart w:name="ud8c4fda8" w:id="90"/>
    <w:p>
      <w:pPr>
        <w:numPr>
          <w:ilvl w:val="1"/>
          <w:numId w:val="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示例</w:t>
      </w:r>
      <w:r>
        <w:rPr>
          <w:rFonts w:ascii="宋体" w:hAnsi="Times New Roman" w:eastAsia="宋体"/>
          <w:b w:val="false"/>
          <w:i w:val="false"/>
          <w:color w:val="374151"/>
          <w:sz w:val="24"/>
        </w:rPr>
        <w:t>：</w:t>
      </w:r>
    </w:p>
    <w:bookmarkEnd w:id="90"/>
    <w:bookmarkStart w:name="fqH9n" w:id="9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regex = /hello/;</w:t>
        <w:br/>
        <w:t>var result = regex.exec('hello world');</w:t>
        <w:br/>
        <w:t>// result 为 ["hello"], 包含匹配的文本和相关信息</w:t>
        <w:br/>
        <w:t/>
        <w:br/>
        <w:t/>
        <w:br/>
        <w:t>// 需求  再长字符串中匹配1*0  示例：150  180   160....</w:t>
        <w:br/>
        <w:t>var str = "150de1806cd17cd0njk130";</w:t>
        <w:br/>
        <w:t>var numReg = /1\d0/;</w:t>
        <w:br/>
        <w:t>var res1 = numReg.exec(str);</w:t>
        <w:br/>
        <w:t>var res2 = numReg.exec(str);</w:t>
        <w:br/>
        <w:t>console.log(res1 , res2 )的结果都是[150]  [150]</w:t>
        <w:br/>
        <w:t/>
        <w:br/>
        <w:t>var str = "150de1806cd17cd0njk130";</w:t>
        <w:br/>
        <w:t>var numReg = /1\d0/g;</w:t>
        <w:br/>
        <w:t>var res3 = numReg.exec(str);</w:t>
        <w:br/>
        <w:t>var res4 = numReg.exec(str);</w:t>
        <w:br/>
        <w:t>console.log(res3 , res4)结果是[150]  [180]</w:t>
        <w:br/>
        <w:t/>
        <w:br/>
      </w:r>
    </w:p>
    <w:bookmarkEnd w:id="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zDCYn" w:id="9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3.2. </w:t>
      </w:r>
      <w:r>
        <w:rPr>
          <w:rFonts w:ascii="宋体" w:hAnsi="Times New Roman" w:eastAsia="宋体"/>
          <w:color w:val="374151"/>
        </w:rPr>
        <w:t>字符串方法</w:t>
      </w:r>
    </w:p>
    <w:bookmarkEnd w:id="92"/>
    <w:bookmarkStart w:name="u3b51c224" w:id="93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match()：</w:t>
      </w:r>
      <w:r>
        <w:rPr>
          <w:rFonts w:ascii="宋体" w:hAnsi="Times New Roman" w:eastAsia="宋体"/>
          <w:b w:val="false"/>
          <w:i w:val="false"/>
          <w:color w:val="374151"/>
          <w:sz w:val="24"/>
        </w:rPr>
        <w:t>返回字符串中的匹配结果。</w:t>
      </w:r>
    </w:p>
    <w:bookmarkEnd w:id="93"/>
    <w:bookmarkStart w:name="u63ad5f9d" w:id="94"/>
    <w:p>
      <w:pPr>
        <w:numPr>
          <w:ilvl w:val="1"/>
          <w:numId w:val="1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功能</w:t>
      </w:r>
      <w:r>
        <w:rPr>
          <w:rFonts w:ascii="宋体" w:hAnsi="Times New Roman" w:eastAsia="宋体"/>
          <w:b w:val="false"/>
          <w:i w:val="false"/>
          <w:color w:val="374151"/>
          <w:sz w:val="24"/>
        </w:rPr>
        <w:t>：查找并返回所有匹配。没有加全局匹配，默认返回匹配 第一项，加了全局匹配返回所有匹配项组成的数组</w:t>
      </w:r>
    </w:p>
    <w:bookmarkEnd w:id="94"/>
    <w:bookmarkStart w:name="ub60e9267" w:id="95"/>
    <w:p>
      <w:pPr>
        <w:numPr>
          <w:ilvl w:val="1"/>
          <w:numId w:val="1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示例</w:t>
      </w:r>
      <w:r>
        <w:rPr>
          <w:rFonts w:ascii="宋体" w:hAnsi="Times New Roman" w:eastAsia="宋体"/>
          <w:b w:val="false"/>
          <w:i w:val="false"/>
          <w:color w:val="374151"/>
          <w:sz w:val="24"/>
        </w:rPr>
        <w:t>：</w:t>
      </w:r>
    </w:p>
    <w:bookmarkEnd w:id="95"/>
    <w:bookmarkStart w:name="JuP98" w:id="9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result = 'hello world'.match(/hello/);</w:t>
        <w:br/>
        <w:t>// result 为 ["hello"]</w:t>
        <w:br/>
      </w:r>
    </w:p>
    <w:bookmarkEnd w:id="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u18560c5c" w:id="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</w:p>
    <w:bookmarkEnd w:id="97"/>
    <w:bookmarkStart w:name="qTSD2" w:id="9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需求  再长字符串中匹配1*0  示例：150  180   160....</w:t>
        <w:br/>
        <w:t>var str = "150de1806cd17cd0njk130";</w:t>
        <w:br/>
        <w:t>var numReg = /1\d0/;</w:t>
        <w:br/>
        <w:t>var res1 = str.match(numReg);</w:t>
        <w:br/>
        <w:t>var res2 = str.match(numReg);</w:t>
        <w:br/>
        <w:t>console.log(res1 , res2 )  // [150]   [150]</w:t>
        <w:br/>
        <w:t>var numReg = /1\d0/g;</w:t>
        <w:br/>
        <w:t>var res3 = str.match(numReg);</w:t>
        <w:br/>
        <w:t>console.log(res3)    // [150,180,130]</w:t>
        <w:br/>
      </w:r>
    </w:p>
    <w:bookmarkEnd w:id="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uf4e4a734" w:id="99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search()</w:t>
      </w:r>
    </w:p>
    <w:bookmarkEnd w:id="99"/>
    <w:bookmarkStart w:name="u2bf6a509" w:id="100"/>
    <w:p>
      <w:pPr>
        <w:numPr>
          <w:ilvl w:val="1"/>
          <w:numId w:val="1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功能</w:t>
      </w:r>
      <w:r>
        <w:rPr>
          <w:rFonts w:ascii="宋体" w:hAnsi="Times New Roman" w:eastAsia="宋体"/>
          <w:b w:val="false"/>
          <w:i w:val="false"/>
          <w:color w:val="374151"/>
          <w:sz w:val="24"/>
        </w:rPr>
        <w:t>：返回模式在字符串中的位置。</w:t>
      </w:r>
    </w:p>
    <w:bookmarkEnd w:id="100"/>
    <w:bookmarkStart w:name="u8ba62ecd" w:id="101"/>
    <w:p>
      <w:pPr>
        <w:numPr>
          <w:ilvl w:val="1"/>
          <w:numId w:val="1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示例</w:t>
      </w:r>
      <w:r>
        <w:rPr>
          <w:rFonts w:ascii="宋体" w:hAnsi="Times New Roman" w:eastAsia="宋体"/>
          <w:b w:val="false"/>
          <w:i w:val="false"/>
          <w:color w:val="374151"/>
          <w:sz w:val="24"/>
        </w:rPr>
        <w:t>：</w:t>
      </w:r>
    </w:p>
    <w:bookmarkEnd w:id="101"/>
    <w:bookmarkStart w:name="aqZt2" w:id="10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result = 'hello world'.search(/world/);</w:t>
        <w:br/>
        <w:t>// result 为 6，因为"world"从索引6开始</w:t>
        <w:br/>
      </w:r>
    </w:p>
    <w:bookmarkEnd w:id="1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u18fdd935" w:id="103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replace()</w:t>
      </w:r>
    </w:p>
    <w:bookmarkEnd w:id="103"/>
    <w:bookmarkStart w:name="udbae3d99" w:id="104"/>
    <w:p>
      <w:pPr>
        <w:numPr>
          <w:ilvl w:val="1"/>
          <w:numId w:val="1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功能</w:t>
      </w:r>
      <w:r>
        <w:rPr>
          <w:rFonts w:ascii="宋体" w:hAnsi="Times New Roman" w:eastAsia="宋体"/>
          <w:b w:val="false"/>
          <w:i w:val="false"/>
          <w:color w:val="374151"/>
          <w:sz w:val="24"/>
        </w:rPr>
        <w:t>：替换字符串中的匹配内容。</w:t>
      </w:r>
    </w:p>
    <w:bookmarkEnd w:id="104"/>
    <w:bookmarkStart w:name="u0f363ea7" w:id="105"/>
    <w:p>
      <w:pPr>
        <w:numPr>
          <w:ilvl w:val="1"/>
          <w:numId w:val="1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374151"/>
          <w:sz w:val="24"/>
        </w:rPr>
        <w:t>注意</w:t>
      </w:r>
      <w:r>
        <w:rPr>
          <w:rFonts w:ascii="宋体" w:hAnsi="Times New Roman" w:eastAsia="宋体"/>
          <w:b w:val="false"/>
          <w:i w:val="false"/>
          <w:color w:val="374151"/>
          <w:sz w:val="24"/>
        </w:rPr>
        <w:t>：如果replace的第二个参数是一个函数</w:t>
      </w:r>
    </w:p>
    <w:bookmarkEnd w:id="105"/>
    <w:bookmarkStart w:name="u5f270973" w:id="106"/>
    <w:p>
      <w:pPr>
        <w:numPr>
          <w:ilvl w:val="2"/>
          <w:numId w:val="15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374151"/>
          <w:sz w:val="24"/>
        </w:rPr>
        <w:t>1 匿名函数执行多少次，取决于正则能再字符串中捕获多少次</w:t>
      </w:r>
    </w:p>
    <w:bookmarkEnd w:id="106"/>
    <w:bookmarkStart w:name="ued7f231d" w:id="107"/>
    <w:p>
      <w:pPr>
        <w:numPr>
          <w:ilvl w:val="2"/>
          <w:numId w:val="15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374151"/>
          <w:sz w:val="24"/>
        </w:rPr>
        <w:t>2 每一次执行函数，arguments值和通过exec捕获到的内容很相似</w:t>
      </w:r>
    </w:p>
    <w:bookmarkEnd w:id="107"/>
    <w:bookmarkStart w:name="ue7e2fc0c" w:id="108"/>
    <w:p>
      <w:pPr>
        <w:numPr>
          <w:ilvl w:val="2"/>
          <w:numId w:val="15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374151"/>
          <w:sz w:val="24"/>
        </w:rPr>
        <w:t>3 return返回值就是要去替换的内容</w:t>
      </w:r>
    </w:p>
    <w:bookmarkEnd w:id="108"/>
    <w:bookmarkStart w:name="u37ebf711" w:id="109"/>
    <w:p>
      <w:pPr>
        <w:numPr>
          <w:ilvl w:val="1"/>
          <w:numId w:val="1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374151"/>
          <w:sz w:val="24"/>
        </w:rPr>
        <w:t>示例：</w:t>
      </w:r>
    </w:p>
    <w:bookmarkEnd w:id="109"/>
    <w:bookmarkStart w:name="zFoEU" w:id="11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str = "我爱中国，我是中国人";</w:t>
        <w:br/>
        <w:t>console.log(str.replace("中国","china"))   // "我爱china，我是中国人"</w:t>
        <w:br/>
        <w:t>console.log(str.replace(/中国/g,"china"))  // "我爱china，我是china人"</w:t>
        <w:br/>
      </w:r>
    </w:p>
    <w:bookmarkEnd w:id="110"/>
    <w:bookmarkStart w:name="QqA7Z" w:id="1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replace()方法 第二个参数可以接收一个函数，该函数接收两个参数。</w:t>
        <w:br/>
        <w:t>//         参数一表示匹配正则的项，参数二表示匹配项的下标</w:t>
        <w:br/>
        <w:t>// 把get-element-by-id 转成getElementById</w:t>
        <w:br/>
        <w:t>// 之前 借助 - 转成数组   在循环遍历数组 下标0转大写  拼接返回</w:t>
        <w:br/>
        <w:t>var str = "get-element-by-id";</w:t>
        <w:br/>
        <w:t>var res = str.replace(/-[a-z]/g,function($0,$1){</w:t>
        <w:br/>
        <w:t xml:space="preserve">    // console.log($0 , $1)  0是匹配正则的项   1是匹配的下标</w:t>
        <w:br/>
        <w:t xml:space="preserve">    return $0[1].toUpperCase()</w:t>
        <w:br/>
        <w:t>})</w:t>
        <w:br/>
        <w:t>console.log(res)  // getElementById</w:t>
        <w:br/>
      </w:r>
    </w:p>
    <w:bookmarkEnd w:id="111"/>
    <w:bookmarkStart w:name="u1827ad21" w:id="112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split()</w:t>
      </w:r>
    </w:p>
    <w:bookmarkEnd w:id="112"/>
    <w:bookmarkStart w:name="u83ef8be2" w:id="113"/>
    <w:p>
      <w:pPr>
        <w:numPr>
          <w:ilvl w:val="1"/>
          <w:numId w:val="1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功能</w:t>
      </w:r>
      <w:r>
        <w:rPr>
          <w:rFonts w:ascii="宋体" w:hAnsi="Times New Roman" w:eastAsia="宋体"/>
          <w:b w:val="false"/>
          <w:i w:val="false"/>
          <w:color w:val="374151"/>
          <w:sz w:val="24"/>
        </w:rPr>
        <w:t>：使用模式分割字符串。</w:t>
      </w:r>
    </w:p>
    <w:bookmarkEnd w:id="113"/>
    <w:bookmarkStart w:name="u15f1bf58" w:id="114"/>
    <w:p>
      <w:pPr>
        <w:numPr>
          <w:ilvl w:val="1"/>
          <w:numId w:val="1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示例</w:t>
      </w:r>
      <w:r>
        <w:rPr>
          <w:rFonts w:ascii="宋体" w:hAnsi="Times New Roman" w:eastAsia="宋体"/>
          <w:b w:val="false"/>
          <w:i w:val="false"/>
          <w:color w:val="374151"/>
          <w:sz w:val="24"/>
        </w:rPr>
        <w:t>：</w:t>
      </w:r>
    </w:p>
    <w:bookmarkEnd w:id="114"/>
    <w:bookmarkStart w:name="qg9S5" w:id="11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result = 'hello,world'.split(/,/);</w:t>
        <w:br/>
        <w:t>// result 为 ["hello", "world"]</w:t>
        <w:br/>
      </w:r>
    </w:p>
    <w:bookmarkEnd w:id="1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uRDzq" w:id="116"/>
    <w:p>
      <w:pPr>
        <w:pStyle w:val="Heading2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4. </w:t>
      </w:r>
      <w:r>
        <w:rPr>
          <w:rFonts w:ascii="宋体" w:hAnsi="Times New Roman" w:eastAsia="宋体"/>
        </w:rPr>
        <w:t>常见正则</w:t>
      </w:r>
    </w:p>
    <w:bookmarkEnd w:id="116"/>
    <w:bookmarkStart w:name="lc0M7" w:id="117"/>
    <w:p>
      <w:pPr>
        <w:pStyle w:val="Heading3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4.1. </w:t>
      </w:r>
      <w:r>
        <w:rPr>
          <w:rFonts w:ascii="宋体" w:hAnsi="Times New Roman" w:eastAsia="宋体"/>
        </w:rPr>
        <w:t>手机号正则</w:t>
      </w:r>
    </w:p>
    <w:bookmarkEnd w:id="117"/>
    <w:bookmarkStart w:name="uceeb250e" w:id="118"/>
    <w:p>
      <w:pPr>
        <w:numPr>
          <w:ilvl w:val="0"/>
          <w:numId w:val="19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以数字1开头</w:t>
      </w:r>
    </w:p>
    <w:bookmarkEnd w:id="118"/>
    <w:bookmarkStart w:name="u1cd9c15a" w:id="119"/>
    <w:p>
      <w:pPr>
        <w:numPr>
          <w:ilvl w:val="0"/>
          <w:numId w:val="19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第二位不能是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[012]</w:t>
      </w:r>
    </w:p>
    <w:bookmarkEnd w:id="119"/>
    <w:bookmarkStart w:name="u4a519248" w:id="120"/>
    <w:p>
      <w:pPr>
        <w:numPr>
          <w:ilvl w:val="0"/>
          <w:numId w:val="19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后9位任意数字</w:t>
      </w:r>
    </w:p>
    <w:bookmarkEnd w:id="120"/>
    <w:bookmarkStart w:name="zs5HY" w:id="12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reg=/^1[3-9]\d{9}$/;</w:t>
        <w:br/>
      </w:r>
    </w:p>
    <w:bookmarkEnd w:id="121"/>
    <w:bookmarkStart w:name="Nir8M" w:id="12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4.2. </w:t>
      </w:r>
      <w:r>
        <w:rPr>
          <w:rFonts w:ascii="宋体" w:hAnsi="Times New Roman" w:eastAsia="宋体"/>
        </w:rPr>
        <w:t>邮箱正则</w:t>
      </w:r>
    </w:p>
    <w:bookmarkEnd w:id="122"/>
    <w:bookmarkStart w:name="u50a5c95c" w:id="123"/>
    <w:p>
      <w:pPr>
        <w:numPr>
          <w:ilvl w:val="0"/>
          <w:numId w:val="20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开头可以多个是数字字母下划线</w:t>
      </w:r>
    </w:p>
    <w:bookmarkEnd w:id="123"/>
    <w:bookmarkStart w:name="u5fa5f07f" w:id="124"/>
    <w:p>
      <w:pPr>
        <w:numPr>
          <w:ilvl w:val="0"/>
          <w:numId w:val="20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中间有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@符</w:t>
      </w:r>
    </w:p>
    <w:bookmarkEnd w:id="124"/>
    <w:bookmarkStart w:name="u11ce7637" w:id="125"/>
    <w:p>
      <w:pPr>
        <w:numPr>
          <w:ilvl w:val="0"/>
          <w:numId w:val="20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@符后也是多个数字字母下划线</w:t>
      </w:r>
    </w:p>
    <w:bookmarkEnd w:id="125"/>
    <w:bookmarkStart w:name="u2a83d590" w:id="126"/>
    <w:p>
      <w:pPr>
        <w:numPr>
          <w:ilvl w:val="0"/>
          <w:numId w:val="20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接着匹配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.</w:t>
      </w:r>
    </w:p>
    <w:bookmarkEnd w:id="126"/>
    <w:bookmarkStart w:name="u038226c0" w:id="127"/>
    <w:p>
      <w:pPr>
        <w:numPr>
          <w:ilvl w:val="0"/>
          <w:numId w:val="20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后面跟常见尾缀</w:t>
      </w:r>
      <w:r>
        <w:rPr>
          <w:rFonts w:ascii="宋体" w:hAnsi="Times New Roman" w:eastAsia="宋体"/>
          <w:b/>
          <w:i w:val="false"/>
          <w:color w:val="ff0000"/>
          <w:sz w:val="24"/>
        </w:rPr>
        <w:t>(com | cn | net)</w:t>
      </w:r>
    </w:p>
    <w:bookmarkEnd w:id="127"/>
    <w:bookmarkStart w:name="Z6Fm7" w:id="12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reg =/^\w+@\w+\.(com|cn|net)$/;</w:t>
        <w:br/>
      </w:r>
    </w:p>
    <w:bookmarkEnd w:id="128"/>
    <w:bookmarkStart w:name="B8SnF" w:id="12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4.3. </w:t>
      </w:r>
      <w:r>
        <w:rPr>
          <w:rFonts w:ascii="宋体" w:hAnsi="Times New Roman" w:eastAsia="宋体"/>
        </w:rPr>
        <w:t>网址正则</w:t>
      </w:r>
    </w:p>
    <w:bookmarkEnd w:id="129"/>
    <w:bookmarkStart w:name="u3e99c38e" w:id="130"/>
    <w:p>
      <w:pPr>
        <w:numPr>
          <w:ilvl w:val="0"/>
          <w:numId w:val="21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http开头,s可有可无,后面是://</w:t>
      </w:r>
    </w:p>
    <w:bookmarkEnd w:id="130"/>
    <w:bookmarkStart w:name="u9db73112" w:id="131"/>
    <w:p>
      <w:pPr>
        <w:numPr>
          <w:ilvl w:val="0"/>
          <w:numId w:val="21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@前是数字字母下划线</w:t>
      </w:r>
    </w:p>
    <w:bookmarkEnd w:id="131"/>
    <w:bookmarkStart w:name="u0cbd4654" w:id="132"/>
    <w:p>
      <w:pPr>
        <w:numPr>
          <w:ilvl w:val="0"/>
          <w:numId w:val="21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@后.前是数字字母下划线</w:t>
      </w:r>
    </w:p>
    <w:bookmarkEnd w:id="132"/>
    <w:bookmarkStart w:name="uc5915c41" w:id="133"/>
    <w:p>
      <w:pPr>
        <w:numPr>
          <w:ilvl w:val="0"/>
          <w:numId w:val="21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.后是尾缀</w:t>
      </w:r>
    </w:p>
    <w:bookmarkEnd w:id="133"/>
    <w:bookmarkStart w:name="mFFe0" w:id="13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reg=/^https?:\/\/w{3}\.\w+\.(com|cn|net)$/;</w:t>
        <w:br/>
      </w:r>
    </w:p>
    <w:bookmarkEnd w:id="134"/>
    <w:bookmarkStart w:name="IRimy" w:id="13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4.4. </w:t>
      </w:r>
      <w:r>
        <w:rPr>
          <w:rFonts w:ascii="宋体" w:hAnsi="Times New Roman" w:eastAsia="宋体"/>
        </w:rPr>
        <w:t>匹配前后空格</w:t>
      </w:r>
    </w:p>
    <w:bookmarkEnd w:id="135"/>
    <w:bookmarkStart w:name="u5398df7d" w:id="136"/>
    <w:p>
      <w:pPr>
        <w:numPr>
          <w:ilvl w:val="0"/>
          <w:numId w:val="22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只匹配开头或结尾，不管中间</w:t>
      </w:r>
    </w:p>
    <w:bookmarkEnd w:id="136"/>
    <w:bookmarkStart w:name="aleWT" w:id="13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reg = /^\s*|\s*$/g;</w:t>
        <w:br/>
      </w:r>
    </w:p>
    <w:bookmarkEnd w:id="137"/>
    <w:bookmarkStart w:name="HJc2X" w:id="13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 </w:t>
      </w:r>
      <w:r>
        <w:rPr>
          <w:rFonts w:ascii="宋体" w:hAnsi="Times New Roman" w:eastAsia="宋体"/>
        </w:rPr>
        <w:t>分组</w:t>
      </w:r>
    </w:p>
    <w:bookmarkEnd w:id="138"/>
    <w:bookmarkStart w:name="u553405f3" w:id="1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1、群组分块</w:t>
      </w:r>
    </w:p>
    <w:bookmarkEnd w:id="139"/>
    <w:bookmarkStart w:name="YVGnM" w:id="14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/ab{3}/    //b重复3次</w:t>
        <w:br/>
        <w:t>/(ab){3}/   //ab整体重复3次</w:t>
        <w:br/>
      </w:r>
    </w:p>
    <w:bookmarkEnd w:id="140"/>
    <w:bookmarkStart w:name="u03ce7e0f" w:id="1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2、群组获取</w:t>
      </w:r>
    </w:p>
    <w:bookmarkEnd w:id="141"/>
    <w:bookmarkStart w:name="tfdW1" w:id="14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str="23+36+28+21";</w:t>
        <w:br/>
        <w:t>// 全局匹配 分组匹配一个数字或多个数字前面有+ 或 没有+的字符</w:t>
        <w:br/>
        <w:t>console.log(str.match(/\+?(\d+)/g))  // ['23', '+36', '+28', '+21']</w:t>
        <w:br/>
        <w:t>console.log(str.match(/^(\d+)\+(\d+)$/)) // null</w:t>
        <w:br/>
        <w:t>//匹配以一个或多个数字开头的字符为一组，然后匹配+字符，再匹配一个或多个数字结束；</w:t>
        <w:br/>
        <w:t>//而该字符串中出现了多个+数字所以返回null</w:t>
        <w:br/>
        <w:t>//正确写法应该是: /^(\d+)(\+\d+)+$/</w:t>
        <w:br/>
        <w:t>console.log("abac".match(/^a(b)a(c)$/))</w:t>
        <w:br/>
        <w:t>// ['abac', 'b', 'c', index: 0, input: 'abac', groups: undefined]</w:t>
        <w:br/>
      </w:r>
    </w:p>
    <w:bookmarkEnd w:id="142"/>
    <w:bookmarkStart w:name="u944eca6c" w:id="1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3、断言</w:t>
      </w:r>
    </w:p>
    <w:bookmarkEnd w:id="143"/>
    <w:bookmarkStart w:name="ckUYC" w:id="14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m(?=n)  m后面必须紧跟一个n，查找到的是m 后置肯定断言</w:t>
        <w:br/>
        <w:t>var str="abacad";</w:t>
        <w:br/>
        <w:t>console.log(str.replace(/a(?=c)/g,"0"))   // "ab0cad"</w:t>
        <w:br/>
        <w:t>//全局匹配  断言a的后面紧跟有c字符时，将该字符a替换成0</w:t>
        <w:br/>
        <w:t/>
        <w:br/>
        <w:t>m(?!n)  m后面不能紧跟一个n，查找到的是m 后置否定断言</w:t>
        <w:br/>
        <w:t>var str="abacad";</w:t>
        <w:br/>
        <w:t>console.log(str.replace(/a(?!c)/g,"0"))   // "0bac0d"</w:t>
        <w:br/>
        <w:t>// 全局匹配  断言a后面紧跟不是c字符时，将该字符a替换成0</w:t>
        <w:br/>
        <w:t/>
        <w:br/>
        <w:t>(?&lt;=n)m  m前面必须紧跟一个n，查找到的是m 前置肯定断言</w:t>
        <w:br/>
        <w:t>var str="cabada";</w:t>
        <w:br/>
        <w:t>console.log(str.replace(/(?&lt;=b)a/g,"0"))  // "cab0da"</w:t>
        <w:br/>
        <w:t>// 全局匹配  断言a的前面紧跟有b字符时，将该字符a替换成0</w:t>
        <w:br/>
        <w:t/>
        <w:br/>
        <w:t>(?&lt;!n)m  m前面不能紧跟一个n，查找到的是m 前置否定断言</w:t>
        <w:br/>
        <w:t>var str="cabada";</w:t>
        <w:br/>
        <w:t>console.log(str.replace(/(?&lt;!b)a/g,"0"))  // "c0bad0"</w:t>
        <w:br/>
        <w:t>// 全局匹配  断言a的前面紧跟不是b字符时，将该字符a替换成0</w:t>
        <w:br/>
      </w:r>
    </w:p>
    <w:bookmarkEnd w:id="144"/>
    <w:bookmarkStart w:name="uf5f7a57c" w:id="1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4、群组重复</w:t>
      </w:r>
    </w:p>
    <w:bookmarkEnd w:id="145"/>
    <w:bookmarkStart w:name="u345e34ca" w:id="1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(内容)\1 内容重复1次 (内容)\1+ 内容重复1次以上 (内容)\1* 内容重复0次以上</w:t>
      </w:r>
    </w:p>
    <w:bookmarkEnd w:id="146"/>
    <w:bookmarkStart w:name="vzf5e" w:id="14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str="aaaaaaaabbbbbbcccccccccccd";</w:t>
        <w:br/>
        <w:t>console.log(str.match(/(\w)\1+/g))</w:t>
        <w:br/>
        <w:t>console.log(str.match(/(\w)\1*/g))</w:t>
        <w:br/>
      </w:r>
    </w:p>
    <w:bookmarkEnd w:id="147"/>
    <w:bookmarkStart w:name="u4c86f722" w:id="1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5、群组变量</w:t>
      </w:r>
    </w:p>
    <w:bookmarkEnd w:id="148"/>
    <w:bookmarkStart w:name="u8666c788" w:id="1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(?&lt;变量名&gt;内容) 正则内容赋值给变量名，match matchAll，exec中的groups都可以获取</w:t>
      </w:r>
    </w:p>
    <w:bookmarkEnd w:id="149"/>
    <w:bookmarkStart w:name="iMeZs" w:id="15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str="34+27";</w:t>
        <w:br/>
        <w:t>console.log(str.match(/(?&lt;a&gt;\d+)\+(?&lt;b&gt;\d+)/))</w:t>
        <w:br/>
        <w:t>console.log(str.match(/(?&lt;a&gt;\d+)\+(?&lt;b&gt;\d+)/).groups.b)</w:t>
        <w:br/>
      </w:r>
    </w:p>
    <w:bookmarkEnd w:id="150"/>
    <w:bookmarkStart w:name="ua91555ee" w:id="1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6、群组变量调用</w:t>
      </w:r>
    </w:p>
    <w:bookmarkEnd w:id="151"/>
    <w:bookmarkStart w:name="ue5d1f937" w:id="1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\k&lt;变量名&gt; \k&lt;变量名&gt;可以在正则中调用群组变量</w:t>
      </w:r>
    </w:p>
    <w:bookmarkEnd w:id="152"/>
    <w:bookmarkStart w:name="SM8QO" w:id="1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str="abc!abc";</w:t>
        <w:br/>
        <w:t>console.log(/(?&lt;a&gt;\w+)!\k&lt;a&gt;/.test(str))</w:t>
        <w:br/>
      </w:r>
    </w:p>
    <w:bookmarkEnd w:id="153"/>
    <w:bookmarkStart w:name="RHO8V" w:id="154"/>
    <w:p>
      <w:pPr>
        <w:pStyle w:val="Heading2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6. </w:t>
      </w:r>
      <w:r>
        <w:rPr>
          <w:rFonts w:ascii="宋体" w:hAnsi="Times New Roman" w:eastAsia="宋体"/>
        </w:rPr>
        <w:t>总结</w:t>
      </w:r>
    </w:p>
    <w:bookmarkEnd w:id="154"/>
    <w:bookmarkStart w:name="u25656d61" w:id="155"/>
    <w:p>
      <w:pPr>
        <w:numPr>
          <w:ilvl w:val="0"/>
          <w:numId w:val="23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/>
          <w:i w:val="false"/>
          <w:color w:val="000000"/>
          <w:sz w:val="24"/>
        </w:rPr>
        <w:t xml:space="preserve">修饰符: </w:t>
      </w:r>
      <w:r>
        <w:rPr>
          <w:rFonts w:ascii="宋体" w:hAnsi="Times New Roman" w:eastAsia="宋体"/>
          <w:b/>
          <w:i w:val="false"/>
          <w:color w:val="ff0000"/>
          <w:sz w:val="24"/>
        </w:rPr>
        <w:t>i忽略大小写 g全局匹配</w:t>
      </w:r>
    </w:p>
    <w:bookmarkEnd w:id="155"/>
    <w:bookmarkStart w:name="u4e60bc1c" w:id="156"/>
    <w:p>
      <w:pPr>
        <w:numPr>
          <w:ilvl w:val="0"/>
          <w:numId w:val="23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/>
          <w:i w:val="false"/>
          <w:color w:val="000000"/>
          <w:sz w:val="24"/>
        </w:rPr>
        <w:t>元字符:</w:t>
      </w:r>
      <w:r>
        <w:rPr>
          <w:rFonts w:ascii="宋体" w:hAnsi="Times New Roman" w:eastAsia="宋体"/>
          <w:b/>
          <w:i w:val="false"/>
          <w:color w:val="ff0000"/>
          <w:sz w:val="24"/>
        </w:rPr>
        <w:t xml:space="preserve"> \d数字 \w数字字母下划线 \s空字符 \b单词边界</w:t>
      </w:r>
    </w:p>
    <w:bookmarkEnd w:id="156"/>
    <w:bookmarkStart w:name="u4a81c972" w:id="157"/>
    <w:p>
      <w:pPr>
        <w:numPr>
          <w:ilvl w:val="0"/>
          <w:numId w:val="23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/>
          <w:i w:val="false"/>
          <w:color w:val="000000"/>
          <w:sz w:val="24"/>
        </w:rPr>
        <w:t xml:space="preserve">特殊字符: </w:t>
      </w:r>
      <w:r>
        <w:rPr>
          <w:rFonts w:ascii="宋体" w:hAnsi="Times New Roman" w:eastAsia="宋体"/>
          <w:b/>
          <w:i w:val="false"/>
          <w:color w:val="ff0000"/>
          <w:sz w:val="24"/>
        </w:rPr>
        <w:t>\转义 |或 []任意一个 [^]除了 ^开头 $结尾 .任意 ()分组</w:t>
      </w:r>
    </w:p>
    <w:bookmarkEnd w:id="157"/>
    <w:bookmarkStart w:name="uef957d88" w:id="158"/>
    <w:p>
      <w:pPr>
        <w:numPr>
          <w:ilvl w:val="0"/>
          <w:numId w:val="23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/>
          <w:i w:val="false"/>
          <w:color w:val="000000"/>
          <w:sz w:val="24"/>
        </w:rPr>
        <w:t>限定符:</w:t>
      </w:r>
      <w:r>
        <w:rPr>
          <w:rFonts w:ascii="宋体" w:hAnsi="Times New Roman" w:eastAsia="宋体"/>
          <w:b/>
          <w:i w:val="false"/>
          <w:color w:val="ff0000"/>
          <w:sz w:val="24"/>
        </w:rPr>
        <w:t xml:space="preserve"> + 1或多 * 0或多 ? 0或1 {}</w:t>
      </w:r>
    </w:p>
    <w:bookmarkEnd w:id="158"/>
    <w:bookmarkStart w:name="u9557b105" w:id="159"/>
    <w:p>
      <w:pPr>
        <w:numPr>
          <w:ilvl w:val="0"/>
          <w:numId w:val="23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/>
          <w:i w:val="false"/>
          <w:color w:val="000000"/>
          <w:sz w:val="24"/>
        </w:rPr>
        <w:t>正则方法:</w:t>
      </w:r>
      <w:r>
        <w:rPr>
          <w:rFonts w:ascii="宋体" w:hAnsi="Times New Roman" w:eastAsia="宋体"/>
          <w:b/>
          <w:i w:val="false"/>
          <w:color w:val="ff0000"/>
          <w:sz w:val="24"/>
        </w:rPr>
        <w:t xml:space="preserve"> test() 返回布尔值 exec() 返回数组,不支持全局匹配</w:t>
      </w:r>
    </w:p>
    <w:bookmarkEnd w:id="159"/>
    <w:bookmarkStart w:name="u90a19b33" w:id="160"/>
    <w:p>
      <w:pPr>
        <w:numPr>
          <w:ilvl w:val="0"/>
          <w:numId w:val="23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/>
          <w:i w:val="false"/>
          <w:color w:val="000000"/>
          <w:sz w:val="24"/>
        </w:rPr>
        <w:t xml:space="preserve">字符串方法: </w:t>
      </w:r>
      <w:r>
        <w:rPr>
          <w:rFonts w:ascii="宋体" w:hAnsi="Times New Roman" w:eastAsia="宋体"/>
          <w:b/>
          <w:i w:val="false"/>
          <w:color w:val="ff0000"/>
          <w:sz w:val="24"/>
        </w:rPr>
        <w:t xml:space="preserve"> replace() 替换 macth（）返回数组,支持全局匹配</w:t>
      </w:r>
    </w:p>
    <w:bookmarkEnd w:id="160"/>
    <w:bookmarkStart w:name="r5P0H" w:id="161"/>
    <w:p>
      <w:pPr>
        <w:pStyle w:val="Heading2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7. </w:t>
      </w:r>
      <w:r>
        <w:rPr>
          <w:rFonts w:ascii="宋体" w:hAnsi="Times New Roman" w:eastAsia="宋体"/>
        </w:rPr>
        <w:t>案例（</w:t>
      </w:r>
      <w:hyperlink r:id="rId5">
        <w:r>
          <w:rPr>
            <w:rFonts w:ascii="宋体" w:hAnsi="Times New Roman" w:eastAsia="宋体"/>
            <w:color w:val="0000ff"/>
            <w:u w:val="single"/>
          </w:rPr>
          <w:t/>
        </w:r>
        <w:r>
          <w:rPr>
            <w:rFonts w:ascii="宋体" w:hAnsi="Times New Roman" w:eastAsia="宋体"/>
            <w:color w:val="0000ff"/>
          </w:rPr>
          <w:t>链接</w:t>
        </w:r>
      </w:hyperlink>
      <w:r>
        <w:rPr>
          <w:rFonts w:ascii="宋体" w:hAnsi="Times New Roman" w:eastAsia="宋体"/>
        </w:rPr>
        <w:t>）</w:t>
      </w:r>
    </w:p>
    <w:bookmarkEnd w:id="161"/>
    <w:bookmarkStart w:name="u2fe5879c" w:id="162"/>
    <w:p>
      <w:pPr>
        <w:spacing w:after="50" w:line="360" w:lineRule="auto" w:beforeLines="100"/>
        <w:ind w:left="0"/>
        <w:jc w:val="left"/>
      </w:pPr>
      <w:bookmarkStart w:name="uad64b374" w:id="163"/>
      <w:r>
        <w:rPr>
          <w:rFonts w:eastAsia="宋体" w:ascii="宋体"/>
        </w:rPr>
        <w:drawing>
          <wp:inline distT="0" distB="0" distL="0" distR="0">
            <wp:extent cx="5113867" cy="378362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867" cy="378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3"/>
    </w:p>
    <w:bookmarkEnd w:id="162"/>
    <w:bookmarkStart w:name="Jq4si" w:id="16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"3[2[ab]2[2[e]3[df]]]--&gt;"ababeedfdfdfeedfdfdfeedfdfdfababeedfdfdfeedfdfdfeedfdfdfababeedfdfdfeedfdfdfeedfdfdf"</w:t>
        <w:br/>
      </w:r>
    </w:p>
    <w:bookmarkEnd w:id="16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5">
    <w:multiLevelType w:val="multilevel"/>
    <w:lvl w:ilvl="2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1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baike.baidu.com/item/%E5%AD%97%E7%AC%A6" TargetMode="External" Type="http://schemas.openxmlformats.org/officeDocument/2006/relationships/hyperlink"/><Relationship Id="rId5" Target="https://www.jq22.com/demo/jqueryFormValidation201712140052/" TargetMode="External" Type="http://schemas.openxmlformats.org/officeDocument/2006/relationships/hyperlink"/><Relationship Id="rId6" Target="media/document_image_rId6.png" Type="http://schemas.openxmlformats.org/officeDocument/2006/relationships/image"/></Relationships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